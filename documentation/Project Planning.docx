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Planning Phase </w:t>
      </w:r>
    </w:p>
    <w:p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Planning (Product Backlog, Sprint Planning, Stories, Story points)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>
        <w:tc>
          <w:tcPr>
            <w:tcW w:w="4428" w:type="dxa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Date:</w:t>
            </w:r>
          </w:p>
        </w:tc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Feb 2026</w:t>
            </w:r>
          </w:p>
        </w:tc>
      </w:tr>
      <w:tr>
        <w:tc>
          <w:tcPr>
            <w:tcW w:w="4428" w:type="dxa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Team ID:</w:t>
            </w:r>
          </w:p>
        </w:tc>
        <w:tc>
          <w:tcPr>
            <w:tcW w:w="4428" w:type="dxa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c>
          <w:tcPr>
            <w:tcW w:w="4428" w:type="dxa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Name:</w:t>
            </w:r>
          </w:p>
        </w:tc>
        <w:tc>
          <w:tcPr>
            <w:tcW w:w="4428" w:type="dxa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c>
          <w:tcPr>
            <w:tcW w:w="4428" w:type="dxa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Marks:</w:t>
            </w:r>
          </w:p>
        </w:tc>
        <w:tc>
          <w:tcPr>
            <w:tcW w:w="44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Marks</w:t>
            </w:r>
          </w:p>
        </w:tc>
      </w:tr>
    </w:tbl>
    <w:p>
      <w:pPr>
        <w:spacing w:after="0"/>
        <w:rPr>
          <w:b/>
          <w:bCs/>
          <w:sz w:val="32"/>
          <w:szCs w:val="32"/>
        </w:rPr>
      </w:pPr>
    </w:p>
    <w:p>
      <w:pPr>
        <w:pStyle w:val="3"/>
      </w:pPr>
      <w:r>
        <w:t>Product Backlog, Sprint Schedule, and Estimation :</w:t>
      </w:r>
    </w:p>
    <w:tbl>
      <w:tblPr>
        <w:tblStyle w:val="16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1761"/>
        <w:gridCol w:w="890"/>
        <w:gridCol w:w="2227"/>
        <w:gridCol w:w="907"/>
        <w:gridCol w:w="962"/>
        <w:gridCol w:w="1201"/>
      </w:tblGrid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 Story No.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Member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User Management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USN-1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As a user, I want to register and log in securely to the system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High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t>Bhavana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User Management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USN-2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As a user, I want JWT-based authentication for secure access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Medium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t>Bhavana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Property Management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USN-3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As an owner, I want to add property details with images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High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t>Surendra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Property Management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USN-4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As an owner, I want to update and delete my property listings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Medium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t>Surendra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Booking Management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USN-5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As a renter, I want to book a rental property online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High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Jeevan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Booking Management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USN-6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As an owner, I want to approve or reject booking requests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High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Jeevan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Admin Module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USN-7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As an admin, I want to manage users and properties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Medium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t>Mahendra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Deployment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USN-8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As a developer, I want to deploy the application locally/cloud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High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t>Mahendra</w:t>
            </w:r>
          </w:p>
        </w:tc>
      </w:tr>
    </w:tbl>
    <w:p/>
    <w:p>
      <w:pPr>
        <w:pStyle w:val="3"/>
      </w:pPr>
      <w:r>
        <w:t>Project Tracker, Velocity &amp; Burndown Chart :</w:t>
      </w:r>
    </w:p>
    <w:tbl>
      <w:tblPr>
        <w:tblStyle w:val="16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1447"/>
        <w:gridCol w:w="1072"/>
        <w:gridCol w:w="1403"/>
        <w:gridCol w:w="2046"/>
        <w:gridCol w:w="1936"/>
      </w:tblGrid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Story Points Completed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8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5 Days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10 Feb 2026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13 Feb 2026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8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16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5 Days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14 Feb 2026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17 Feb 2026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16</w:t>
            </w:r>
          </w:p>
        </w:tc>
      </w:tr>
    </w:tbl>
    <w:p/>
    <w:p>
      <w:pPr>
        <w:rPr>
          <w:sz w:val="24"/>
          <w:szCs w:val="24"/>
        </w:rPr>
      </w:pPr>
      <w:r>
        <w:rPr>
          <w:sz w:val="24"/>
          <w:szCs w:val="24"/>
        </w:rPr>
        <w:t>Velocity Calculation: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Total Story Points Completed = 24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Number of Sprints = 2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Velocity = 24 / 2 = 12 Story Points per Sprint</w:t>
      </w:r>
    </w:p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E4B"/>
    <w:rsid w:val="003C07AA"/>
    <w:rsid w:val="004979E2"/>
    <w:rsid w:val="004F7D25"/>
    <w:rsid w:val="0052196E"/>
    <w:rsid w:val="005A25EE"/>
    <w:rsid w:val="005E6101"/>
    <w:rsid w:val="0063155D"/>
    <w:rsid w:val="006B23CA"/>
    <w:rsid w:val="0074151C"/>
    <w:rsid w:val="00747099"/>
    <w:rsid w:val="0077471C"/>
    <w:rsid w:val="00AA1D8D"/>
    <w:rsid w:val="00AE735E"/>
    <w:rsid w:val="00B41208"/>
    <w:rsid w:val="00B47730"/>
    <w:rsid w:val="00BA006E"/>
    <w:rsid w:val="00C701DB"/>
    <w:rsid w:val="00CB0664"/>
    <w:rsid w:val="00CE514A"/>
    <w:rsid w:val="00D3783C"/>
    <w:rsid w:val="00D925D8"/>
    <w:rsid w:val="00DD1478"/>
    <w:rsid w:val="00E01C78"/>
    <w:rsid w:val="00E5125E"/>
    <w:rsid w:val="00EB1F71"/>
    <w:rsid w:val="00F07864"/>
    <w:rsid w:val="00F6123C"/>
    <w:rsid w:val="00FC693F"/>
    <w:rsid w:val="5EDE1D1C"/>
    <w:rsid w:val="63DDE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Plain Table 1"/>
    <w:basedOn w:val="12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241</Words>
  <Characters>1379</Characters>
  <Lines>11</Lines>
  <Paragraphs>3</Paragraphs>
  <TotalTime>25</TotalTime>
  <ScaleCrop>false</ScaleCrop>
  <LinksUpToDate>false</LinksUpToDate>
  <CharactersWithSpaces>1617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dc:description>generated by python-docx</dc:description>
  <cp:lastModifiedBy>bhavana</cp:lastModifiedBy>
  <dcterms:modified xsi:type="dcterms:W3CDTF">2026-02-22T13:10:56Z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