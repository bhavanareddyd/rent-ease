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Project Design Phase-II</w:t>
      </w:r>
    </w:p>
    <w:p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Flow Diagram &amp; User Stories</w:t>
      </w:r>
    </w:p>
    <w:p>
      <w:pPr>
        <w:spacing w:after="0"/>
        <w:jc w:val="center"/>
      </w:pP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>
        <w:tc>
          <w:tcPr>
            <w:tcW w:w="44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Date:</w:t>
            </w:r>
          </w:p>
        </w:tc>
        <w:tc>
          <w:tcPr>
            <w:tcW w:w="44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Feb 2026</w:t>
            </w:r>
          </w:p>
        </w:tc>
      </w:tr>
      <w:tr>
        <w:tc>
          <w:tcPr>
            <w:tcW w:w="44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Team ID:</w:t>
            </w:r>
          </w:p>
        </w:tc>
        <w:tc>
          <w:tcPr>
            <w:tcW w:w="44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LTVIP2026TMIDS73160</w:t>
            </w:r>
            <w:bookmarkStart w:id="0" w:name="_GoBack"/>
            <w:bookmarkEnd w:id="0"/>
          </w:p>
        </w:tc>
      </w:tr>
      <w:tr>
        <w:tc>
          <w:tcPr>
            <w:tcW w:w="44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Name:</w:t>
            </w:r>
          </w:p>
        </w:tc>
        <w:tc>
          <w:tcPr>
            <w:tcW w:w="44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Househunt: finding your perfect rental home</w:t>
            </w:r>
          </w:p>
        </w:tc>
      </w:tr>
      <w:tr>
        <w:tc>
          <w:tcPr>
            <w:tcW w:w="44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Maximum Marks:</w:t>
            </w:r>
          </w:p>
        </w:tc>
        <w:tc>
          <w:tcPr>
            <w:tcW w:w="44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Marks</w:t>
            </w:r>
          </w:p>
        </w:tc>
      </w:tr>
    </w:tbl>
    <w:p/>
    <w:p>
      <w:pPr>
        <w:rPr>
          <w:b/>
          <w:bCs/>
          <w:sz w:val="28"/>
          <w:szCs w:val="28"/>
          <w:lang w:val="en-IN"/>
        </w:rPr>
      </w:pPr>
      <w:r>
        <w:rPr>
          <w:rFonts w:ascii="Segoe UI Emoji" w:hAnsi="Segoe UI Emoji" w:cs="Segoe UI Emoji"/>
          <w:b/>
          <w:bCs/>
          <w:sz w:val="28"/>
          <w:szCs w:val="28"/>
          <w:lang w:val="en-IN"/>
        </w:rPr>
        <w:t>📊</w:t>
      </w:r>
      <w:r>
        <w:rPr>
          <w:b/>
          <w:bCs/>
          <w:sz w:val="28"/>
          <w:szCs w:val="28"/>
          <w:lang w:val="en-IN"/>
        </w:rPr>
        <w:t xml:space="preserve"> Level 0 DFD (Context Level Diagram)</w:t>
      </w:r>
    </w:p>
    <w:p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This diagram shows the interaction between the Rent Ease system and external entities.</w:t>
      </w:r>
    </w:p>
    <w:p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External Entities:</w:t>
      </w:r>
    </w:p>
    <w:p>
      <w:pPr>
        <w:numPr>
          <w:ilvl w:val="0"/>
          <w:numId w:val="7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User (Renter / Owner / Admin)</w:t>
      </w:r>
    </w:p>
    <w:p>
      <w:pPr>
        <w:numPr>
          <w:ilvl w:val="0"/>
          <w:numId w:val="7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Property Database</w:t>
      </w:r>
    </w:p>
    <w:p>
      <w:pPr>
        <w:numPr>
          <w:ilvl w:val="0"/>
          <w:numId w:val="7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Payment System (optional / future)</w:t>
      </w:r>
    </w:p>
    <w:p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Main Process:</w:t>
      </w:r>
    </w:p>
    <w:p>
      <w:pPr>
        <w:numPr>
          <w:ilvl w:val="0"/>
          <w:numId w:val="8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Rent Ease – House Rental Management System</w:t>
      </w:r>
    </w:p>
    <w:p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Data Flows:</w:t>
      </w:r>
    </w:p>
    <w:p>
      <w:pPr>
        <w:numPr>
          <w:ilvl w:val="0"/>
          <w:numId w:val="9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User Registration / Login → System</w:t>
      </w:r>
    </w:p>
    <w:p>
      <w:pPr>
        <w:numPr>
          <w:ilvl w:val="0"/>
          <w:numId w:val="9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Property Search &amp; Booking Request → System</w:t>
      </w:r>
    </w:p>
    <w:p>
      <w:pPr>
        <w:numPr>
          <w:ilvl w:val="0"/>
          <w:numId w:val="9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Booking Confirmation / Status → User</w:t>
      </w:r>
    </w:p>
    <w:p>
      <w:pPr>
        <w:numPr>
          <w:ilvl w:val="0"/>
          <w:numId w:val="9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Property Details ↔ Database</w:t>
      </w:r>
    </w:p>
    <w:p>
      <w:pPr>
        <w:numPr>
          <w:ilvl w:val="0"/>
          <w:numId w:val="9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User &amp; Booking Data ↔ Database</w:t>
      </w:r>
    </w:p>
    <w:p>
      <w:pPr>
        <w:pStyle w:val="33"/>
        <w:numPr>
          <w:ilvl w:val="0"/>
          <w:numId w:val="9"/>
        </w:numPr>
        <w:tabs>
          <w:tab w:val="left" w:pos="426"/>
          <w:tab w:val="clear" w:pos="720"/>
        </w:tabs>
        <w:ind w:left="0" w:hanging="1004"/>
      </w:pPr>
      <w:r>
        <w:drawing>
          <wp:inline distT="0" distB="0" distL="0" distR="0">
            <wp:extent cx="5486400" cy="3657600"/>
            <wp:effectExtent l="0" t="0" r="0" b="0"/>
            <wp:docPr id="1934400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00921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8"/>
          <w:szCs w:val="28"/>
          <w:lang w:val="en-IN"/>
        </w:rPr>
      </w:pPr>
      <w:r>
        <w:rPr>
          <w:rFonts w:ascii="Segoe UI Emoji" w:hAnsi="Segoe UI Emoji" w:cs="Segoe UI Emoji"/>
          <w:b/>
          <w:bCs/>
          <w:sz w:val="28"/>
          <w:szCs w:val="28"/>
          <w:lang w:val="en-IN"/>
        </w:rPr>
        <w:t>📊</w:t>
      </w:r>
      <w:r>
        <w:rPr>
          <w:b/>
          <w:bCs/>
          <w:sz w:val="28"/>
          <w:szCs w:val="28"/>
          <w:lang w:val="en-IN"/>
        </w:rPr>
        <w:t xml:space="preserve"> Level 1 DFD (Detailed Diagram)</w:t>
      </w:r>
    </w:p>
    <w:p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Process Breakdown</w:t>
      </w:r>
    </w:p>
    <w:p>
      <w:pPr>
        <w:numPr>
          <w:ilvl w:val="0"/>
          <w:numId w:val="10"/>
        </w:num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User Management</w:t>
      </w:r>
    </w:p>
    <w:p>
      <w:pPr>
        <w:numPr>
          <w:ilvl w:val="1"/>
          <w:numId w:val="10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User registers or logs in (Renter / Owner / Admin)</w:t>
      </w:r>
    </w:p>
    <w:p>
      <w:pPr>
        <w:numPr>
          <w:ilvl w:val="1"/>
          <w:numId w:val="10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Authentication details are verified</w:t>
      </w:r>
    </w:p>
    <w:p>
      <w:pPr>
        <w:numPr>
          <w:ilvl w:val="0"/>
          <w:numId w:val="10"/>
        </w:num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Property Management</w:t>
      </w:r>
    </w:p>
    <w:p>
      <w:pPr>
        <w:numPr>
          <w:ilvl w:val="1"/>
          <w:numId w:val="10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Owner adds, updates, or deletes property listings</w:t>
      </w:r>
    </w:p>
    <w:p>
      <w:pPr>
        <w:numPr>
          <w:ilvl w:val="1"/>
          <w:numId w:val="10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Properties are stored in the database</w:t>
      </w:r>
    </w:p>
    <w:p>
      <w:pPr>
        <w:numPr>
          <w:ilvl w:val="0"/>
          <w:numId w:val="10"/>
        </w:num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Search &amp; Browse</w:t>
      </w:r>
    </w:p>
    <w:p>
      <w:pPr>
        <w:numPr>
          <w:ilvl w:val="1"/>
          <w:numId w:val="10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Renters browse available properties</w:t>
      </w:r>
    </w:p>
    <w:p>
      <w:pPr>
        <w:numPr>
          <w:ilvl w:val="1"/>
          <w:numId w:val="10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Filter by location, price, and availability</w:t>
      </w:r>
    </w:p>
    <w:p>
      <w:pPr>
        <w:numPr>
          <w:ilvl w:val="0"/>
          <w:numId w:val="10"/>
        </w:num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Booking Management</w:t>
      </w:r>
    </w:p>
    <w:p>
      <w:pPr>
        <w:numPr>
          <w:ilvl w:val="1"/>
          <w:numId w:val="10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Renter sends booking request</w:t>
      </w:r>
    </w:p>
    <w:p>
      <w:pPr>
        <w:numPr>
          <w:ilvl w:val="1"/>
          <w:numId w:val="10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Owner approves or rejects booking</w:t>
      </w:r>
    </w:p>
    <w:p>
      <w:pPr>
        <w:numPr>
          <w:ilvl w:val="1"/>
          <w:numId w:val="10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Booking status updated in database</w:t>
      </w:r>
    </w:p>
    <w:p>
      <w:pPr>
        <w:numPr>
          <w:ilvl w:val="0"/>
          <w:numId w:val="10"/>
        </w:num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Admin Management</w:t>
      </w:r>
    </w:p>
    <w:p>
      <w:pPr>
        <w:numPr>
          <w:ilvl w:val="1"/>
          <w:numId w:val="10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Admin manages users, properties, and bookings</w:t>
      </w:r>
    </w:p>
    <w:p>
      <w:pPr>
        <w:numPr>
          <w:ilvl w:val="1"/>
          <w:numId w:val="10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Admin monitors system activity</w:t>
      </w:r>
    </w:p>
    <w:p>
      <w:pPr>
        <w:pStyle w:val="33"/>
        <w:ind w:left="-709"/>
      </w:pPr>
      <w:r>
        <w:drawing>
          <wp:inline distT="0" distB="0" distL="0" distR="0">
            <wp:extent cx="6299200" cy="3656965"/>
            <wp:effectExtent l="0" t="0" r="6350" b="635"/>
            <wp:docPr id="155653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39845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4371" cy="3660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3"/>
        <w:ind w:left="-709"/>
        <w:rPr>
          <w:sz w:val="28"/>
          <w:szCs w:val="28"/>
          <w:lang w:val="en-US"/>
        </w:rPr>
      </w:pPr>
      <w:r>
        <w:rPr>
          <w:rFonts w:ascii="Segoe UI Emoji" w:hAnsi="Segoe UI Emoji" w:cs="Segoe UI Emoji"/>
          <w:sz w:val="28"/>
          <w:szCs w:val="28"/>
          <w:lang w:val="en-US"/>
        </w:rPr>
        <w:t>🧾</w:t>
      </w:r>
      <w:r>
        <w:rPr>
          <w:sz w:val="28"/>
          <w:szCs w:val="28"/>
          <w:lang w:val="en-US"/>
        </w:rPr>
        <w:t xml:space="preserve"> User Stories:</w:t>
      </w:r>
    </w:p>
    <w:tbl>
      <w:tblPr>
        <w:tblStyle w:val="166"/>
        <w:tblW w:w="10065" w:type="dxa"/>
        <w:tblInd w:w="-601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1817"/>
        <w:gridCol w:w="900"/>
        <w:gridCol w:w="1900"/>
        <w:gridCol w:w="2105"/>
        <w:gridCol w:w="1771"/>
      </w:tblGrid>
      <w:tr>
        <w:tc>
          <w:tcPr>
            <w:tcW w:w="1572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User Type</w:t>
            </w:r>
          </w:p>
        </w:tc>
        <w:tc>
          <w:tcPr>
            <w:tcW w:w="0" w:type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Functional Requirement (Epic)</w:t>
            </w:r>
          </w:p>
        </w:tc>
        <w:tc>
          <w:tcPr>
            <w:tcW w:w="0" w:type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User Story No</w:t>
            </w:r>
          </w:p>
        </w:tc>
        <w:tc>
          <w:tcPr>
            <w:tcW w:w="0" w:type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User Story / Task</w:t>
            </w:r>
          </w:p>
        </w:tc>
        <w:tc>
          <w:tcPr>
            <w:tcW w:w="0" w:type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Acceptance Criteria</w:t>
            </w:r>
          </w:p>
        </w:tc>
        <w:tc>
          <w:tcPr>
            <w:tcW w:w="177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Priority / Release</w:t>
            </w:r>
          </w:p>
        </w:tc>
      </w:tr>
      <w:tr>
        <w:tc>
          <w:tcPr>
            <w:tcW w:w="1572" w:type="dxa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Renter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Property Search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USN-1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As a renter, I want to browse available rental properties.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I can view a list of properties with location, price, and availability.</w:t>
            </w:r>
          </w:p>
        </w:tc>
        <w:tc>
          <w:tcPr>
            <w:tcW w:w="1771" w:type="dxa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High / Sprint-1</w:t>
            </w:r>
          </w:p>
        </w:tc>
      </w:tr>
      <w:tr>
        <w:tc>
          <w:tcPr>
            <w:tcW w:w="1572" w:type="dxa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Renter</w:t>
            </w:r>
          </w:p>
        </w:tc>
        <w:tc>
          <w:tcPr>
            <w:tcW w:w="0" w:type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Booking Property</w:t>
            </w:r>
          </w:p>
        </w:tc>
        <w:tc>
          <w:tcPr>
            <w:tcW w:w="0" w:type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USN-2</w:t>
            </w:r>
          </w:p>
        </w:tc>
        <w:tc>
          <w:tcPr>
            <w:tcW w:w="0" w:type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As a renter, I want to send a booking request for a property.</w:t>
            </w:r>
          </w:p>
        </w:tc>
        <w:tc>
          <w:tcPr>
            <w:tcW w:w="0" w:type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Booking request is submitted and status is displayed.</w:t>
            </w:r>
          </w:p>
        </w:tc>
        <w:tc>
          <w:tcPr>
            <w:tcW w:w="1771" w:type="dxa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High / Sprint-1</w:t>
            </w:r>
          </w:p>
        </w:tc>
      </w:tr>
      <w:tr>
        <w:tc>
          <w:tcPr>
            <w:tcW w:w="1572" w:type="dxa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Renter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User Account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USN-3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As a renter, I want to register and log in to the system.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I can successfully log in and access my dashboard.</w:t>
            </w:r>
          </w:p>
        </w:tc>
        <w:tc>
          <w:tcPr>
            <w:tcW w:w="1771" w:type="dxa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Medium / Sprint-1</w:t>
            </w:r>
          </w:p>
        </w:tc>
      </w:tr>
      <w:tr>
        <w:tc>
          <w:tcPr>
            <w:tcW w:w="1572" w:type="dxa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Owner</w:t>
            </w:r>
          </w:p>
        </w:tc>
        <w:tc>
          <w:tcPr>
            <w:tcW w:w="0" w:type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Property Management</w:t>
            </w:r>
          </w:p>
        </w:tc>
        <w:tc>
          <w:tcPr>
            <w:tcW w:w="0" w:type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USN-4</w:t>
            </w:r>
          </w:p>
        </w:tc>
        <w:tc>
          <w:tcPr>
            <w:tcW w:w="0" w:type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As an owner, I want to add and manage my rental properties.</w:t>
            </w:r>
          </w:p>
        </w:tc>
        <w:tc>
          <w:tcPr>
            <w:tcW w:w="0" w:type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Property details are saved and visible to renters.</w:t>
            </w:r>
          </w:p>
        </w:tc>
        <w:tc>
          <w:tcPr>
            <w:tcW w:w="1771" w:type="dxa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High / Sprint-2</w:t>
            </w:r>
          </w:p>
        </w:tc>
      </w:tr>
      <w:tr>
        <w:tc>
          <w:tcPr>
            <w:tcW w:w="1572" w:type="dxa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Owner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Booking Approval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USN-5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As an owner, I want to approve or reject booking requests.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Booking status updates correctly after action.</w:t>
            </w:r>
          </w:p>
        </w:tc>
        <w:tc>
          <w:tcPr>
            <w:tcW w:w="1771" w:type="dxa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High / Sprint-2</w:t>
            </w:r>
          </w:p>
        </w:tc>
      </w:tr>
      <w:tr>
        <w:tc>
          <w:tcPr>
            <w:tcW w:w="1572" w:type="dxa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Admin</w:t>
            </w:r>
          </w:p>
        </w:tc>
        <w:tc>
          <w:tcPr>
            <w:tcW w:w="0" w:type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User Management</w:t>
            </w:r>
          </w:p>
        </w:tc>
        <w:tc>
          <w:tcPr>
            <w:tcW w:w="0" w:type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USN-6</w:t>
            </w:r>
          </w:p>
        </w:tc>
        <w:tc>
          <w:tcPr>
            <w:tcW w:w="0" w:type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As an admin, I want to manage users in the system.</w:t>
            </w:r>
          </w:p>
        </w:tc>
        <w:tc>
          <w:tcPr>
            <w:tcW w:w="0" w:type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Admin can view and control user accounts.</w:t>
            </w:r>
          </w:p>
        </w:tc>
        <w:tc>
          <w:tcPr>
            <w:tcW w:w="1771" w:type="dxa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Medium / Sprint-3</w:t>
            </w:r>
          </w:p>
        </w:tc>
      </w:tr>
      <w:tr>
        <w:tc>
          <w:tcPr>
            <w:tcW w:w="1572" w:type="dxa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Admin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System Monitoring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USN-7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As an admin, I want to monitor properties and bookings.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Admin dashboard displays all system activities.</w:t>
            </w:r>
          </w:p>
        </w:tc>
        <w:tc>
          <w:tcPr>
            <w:tcW w:w="1771" w:type="dxa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Low / Sprint-3</w:t>
            </w:r>
          </w:p>
        </w:tc>
      </w:tr>
    </w:tbl>
    <w:p>
      <w:pPr>
        <w:pStyle w:val="33"/>
        <w:ind w:left="-709"/>
        <w:rPr>
          <w:sz w:val="28"/>
          <w:szCs w:val="28"/>
          <w:lang w:val="en-US"/>
        </w:rPr>
      </w:pPr>
    </w:p>
    <w:p>
      <w:pPr>
        <w:pStyle w:val="33"/>
        <w:ind w:left="-709"/>
        <w:rPr>
          <w:sz w:val="28"/>
          <w:szCs w:val="28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00" w:usb3="00000000" w:csb0="0014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 Emoji">
    <w:altName w:val="Apple Color Emoji"/>
    <w:panose1 w:val="020B0502040204020203"/>
    <w:charset w:val="00"/>
    <w:family w:val="swiss"/>
    <w:pitch w:val="default"/>
    <w:sig w:usb0="00000000" w:usb1="00000000" w:usb2="08000000" w:usb3="00000000" w:csb0="00000001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F7825E9"/>
    <w:multiLevelType w:val="multilevel"/>
    <w:tmpl w:val="0F7825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147331EA"/>
    <w:multiLevelType w:val="multilevel"/>
    <w:tmpl w:val="147331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D2D4324"/>
    <w:multiLevelType w:val="multilevel"/>
    <w:tmpl w:val="2D2D43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529373B"/>
    <w:multiLevelType w:val="multilevel"/>
    <w:tmpl w:val="352937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651F"/>
    <w:rsid w:val="00034616"/>
    <w:rsid w:val="0006063C"/>
    <w:rsid w:val="0015074B"/>
    <w:rsid w:val="00181DEC"/>
    <w:rsid w:val="0029639D"/>
    <w:rsid w:val="00326F90"/>
    <w:rsid w:val="00353A85"/>
    <w:rsid w:val="004E59FA"/>
    <w:rsid w:val="0053728F"/>
    <w:rsid w:val="005857CE"/>
    <w:rsid w:val="005E6101"/>
    <w:rsid w:val="0068552D"/>
    <w:rsid w:val="006E683E"/>
    <w:rsid w:val="00723C9C"/>
    <w:rsid w:val="0074151C"/>
    <w:rsid w:val="00812262"/>
    <w:rsid w:val="009C7792"/>
    <w:rsid w:val="00AA1D8D"/>
    <w:rsid w:val="00AC2570"/>
    <w:rsid w:val="00AC5BA8"/>
    <w:rsid w:val="00AF7C4B"/>
    <w:rsid w:val="00B47730"/>
    <w:rsid w:val="00BA431A"/>
    <w:rsid w:val="00BC7A43"/>
    <w:rsid w:val="00C1063F"/>
    <w:rsid w:val="00CB0664"/>
    <w:rsid w:val="00D918F6"/>
    <w:rsid w:val="00EB7880"/>
    <w:rsid w:val="00F05507"/>
    <w:rsid w:val="00FC693F"/>
    <w:rsid w:val="64FF8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5">
    <w:name w:val="Grid Table Light"/>
    <w:basedOn w:val="12"/>
    <w:uiPriority w:val="99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166">
    <w:name w:val="Plain Table 1"/>
    <w:basedOn w:val="12"/>
    <w:uiPriority w:val="99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367</Words>
  <Characters>2096</Characters>
  <Lines>17</Lines>
  <Paragraphs>4</Paragraphs>
  <TotalTime>23</TotalTime>
  <ScaleCrop>false</ScaleCrop>
  <LinksUpToDate>false</LinksUpToDate>
  <CharactersWithSpaces>2459</CharactersWithSpaces>
  <Application>WPS Office_5.6.0.8082_F1E327BC-269C-435d-A152-05C5408002CA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bhavana</cp:lastModifiedBy>
  <dcterms:modified xsi:type="dcterms:W3CDTF">2026-02-22T13:11:13Z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1033-5.6.0.8082</vt:lpwstr>
  </property>
</Properties>
</file>