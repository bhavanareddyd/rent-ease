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Project Design Phase</w:t>
      </w:r>
    </w:p>
    <w:p>
      <w:pPr>
        <w:spacing w:after="0"/>
        <w:ind w:lef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Problem – Solution Fit </w:t>
      </w:r>
    </w:p>
    <w:p>
      <w:pPr>
        <w:spacing w:after="0"/>
        <w:ind w:left="-142"/>
        <w:jc w:val="center"/>
        <w:rPr>
          <w:b/>
          <w:sz w:val="28"/>
          <w:szCs w:val="28"/>
        </w:rPr>
      </w:pPr>
    </w:p>
    <w:tbl>
      <w:tblPr>
        <w:tblStyle w:val="35"/>
        <w:tblW w:w="907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9"/>
        <w:gridCol w:w="4474"/>
      </w:tblGrid>
      <w:tr>
        <w:trPr>
          <w:trHeight w:val="324" w:hRule="atLeast"/>
        </w:trPr>
        <w:tc>
          <w:tcPr>
            <w:tcW w:w="459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447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Feb 2026</w:t>
            </w:r>
          </w:p>
        </w:tc>
      </w:tr>
      <w:tr>
        <w:trPr>
          <w:trHeight w:val="339" w:hRule="atLeast"/>
        </w:trPr>
        <w:tc>
          <w:tcPr>
            <w:tcW w:w="459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447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rPr>
          <w:trHeight w:val="391" w:hRule="atLeast"/>
        </w:trPr>
        <w:tc>
          <w:tcPr>
            <w:tcW w:w="459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447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rPr>
          <w:trHeight w:val="324" w:hRule="atLeast"/>
        </w:trPr>
        <w:tc>
          <w:tcPr>
            <w:tcW w:w="459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</w:t>
            </w:r>
          </w:p>
        </w:tc>
        <w:tc>
          <w:tcPr>
            <w:tcW w:w="447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Marks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Problem: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Finding suitable rental houses is a major challenge for tenants, while property owners face difficulties in managing listings, verifying tenants, and handling bookings efficiently. Traditional methods such as brokers, classified ads, and manual communication are time-consuming, lack transparency, and often result in misinformation, delayed responses, and security concerns for both parties.</w:t>
      </w:r>
    </w:p>
    <w:p>
      <w:pPr>
        <w:rPr>
          <w:sz w:val="28"/>
          <w:szCs w:val="28"/>
          <w:lang w:val="en-IN"/>
        </w:rPr>
      </w:pP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Solution:</w:t>
      </w:r>
    </w:p>
    <w:p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 project </w:t>
      </w:r>
      <w:r>
        <w:rPr>
          <w:b/>
          <w:bCs/>
          <w:sz w:val="28"/>
          <w:szCs w:val="28"/>
          <w:lang w:val="en-IN"/>
        </w:rPr>
        <w:t>“Rent Ease – House Rental Management System”</w:t>
      </w:r>
      <w:r>
        <w:rPr>
          <w:sz w:val="28"/>
          <w:szCs w:val="28"/>
          <w:lang w:val="en-IN"/>
        </w:rPr>
        <w:t xml:space="preserve"> provides a complete digital solution for the house rental process: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 MERN-stack based web application with React.js frontend and Node.js–Express backend.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Secure user authentication using JWT for renters, owners, and administrators.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Property owners can add, update, and manage rental property listings with images.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Renters can browse properties, view details, and place booking requests online.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Admin panel to manage users, properties, and booking approvals.</w:t>
      </w:r>
    </w:p>
    <w:p>
      <w:pPr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MongoDB database ensures reliable storage and retrieval of user, property, and booking data.</w:t>
      </w:r>
    </w:p>
    <w:p>
      <w:pPr>
        <w:rPr>
          <w:sz w:val="28"/>
          <w:szCs w:val="28"/>
          <w:lang w:val="en-IN"/>
        </w:rPr>
      </w:pPr>
      <w:r>
        <w:pict>
          <v:rect id="_x0000_s1026" o:spid="_x0000_s1026" o:spt="1" style="position:absolute;left:0pt;margin-top:0pt;height:0.1pt;width:3276.75pt;mso-position-horizontal:left;mso-wrap-distance-bottom:0pt;mso-wrap-distance-left:9pt;mso-wrap-distance-right:9pt;mso-wrap-distance-top:0pt;z-index:251660288;mso-width-relative:page;mso-height-relative:page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square" side="right"/>
          </v:rect>
        </w:pict>
      </w:r>
      <w:r>
        <w:rPr>
          <w:sz w:val="28"/>
          <w:szCs w:val="28"/>
          <w:lang w:val="en-IN"/>
        </w:rPr>
        <w:br w:type="textWrapping" w:clear="all"/>
      </w:r>
    </w:p>
    <w:p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Outcome for Users:</w:t>
      </w:r>
    </w:p>
    <w:p>
      <w:pPr>
        <w:numPr>
          <w:ilvl w:val="0"/>
          <w:numId w:val="8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Renters:</w:t>
      </w:r>
      <w:r>
        <w:rPr>
          <w:sz w:val="28"/>
          <w:szCs w:val="28"/>
          <w:lang w:val="en-IN"/>
        </w:rPr>
        <w:t xml:space="preserve"> Easily search, view, and book rental properties without relying on brokers.</w:t>
      </w:r>
    </w:p>
    <w:p>
      <w:pPr>
        <w:numPr>
          <w:ilvl w:val="0"/>
          <w:numId w:val="8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Property Owners:</w:t>
      </w:r>
      <w:r>
        <w:rPr>
          <w:sz w:val="28"/>
          <w:szCs w:val="28"/>
          <w:lang w:val="en-IN"/>
        </w:rPr>
        <w:t xml:space="preserve"> Manage property listings and tenant requests efficiently through a single platform.</w:t>
      </w:r>
    </w:p>
    <w:p>
      <w:pPr>
        <w:numPr>
          <w:ilvl w:val="0"/>
          <w:numId w:val="8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Administrators:</w:t>
      </w:r>
      <w:r>
        <w:rPr>
          <w:sz w:val="28"/>
          <w:szCs w:val="28"/>
          <w:lang w:val="en-IN"/>
        </w:rPr>
        <w:t xml:space="preserve"> Monitor and control system activity, ensuring security and authenticity.</w:t>
      </w:r>
    </w:p>
    <w:p>
      <w:pPr>
        <w:numPr>
          <w:ilvl w:val="0"/>
          <w:numId w:val="8"/>
        </w:numPr>
        <w:rPr>
          <w:sz w:val="28"/>
          <w:szCs w:val="28"/>
          <w:lang w:val="en-IN"/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-447675</wp:posOffset>
            </wp:positionH>
            <wp:positionV relativeFrom="page">
              <wp:posOffset>4869180</wp:posOffset>
            </wp:positionV>
            <wp:extent cx="6419215" cy="4279900"/>
            <wp:effectExtent l="0" t="0" r="635" b="6350"/>
            <wp:wrapTight wrapText="bothSides">
              <wp:wrapPolygon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17720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6989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IN"/>
        </w:rPr>
        <w:t>Overall:</w:t>
      </w:r>
      <w:r>
        <w:rPr>
          <w:sz w:val="28"/>
          <w:szCs w:val="28"/>
          <w:lang w:val="en-IN"/>
        </w:rPr>
        <w:t xml:space="preserve"> Faster, transparent, and more reliable house rental experience.</w:t>
      </w:r>
    </w:p>
    <w:p>
      <w:pPr>
        <w:rPr>
          <w:sz w:val="28"/>
          <w:szCs w:val="28"/>
        </w:rPr>
      </w:pPr>
    </w:p>
    <w:p>
      <w:pPr>
        <w:pStyle w:val="3"/>
        <w:ind w:hanging="567"/>
        <w:rPr>
          <w:sz w:val="28"/>
          <w:szCs w:val="28"/>
        </w:rPr>
      </w:pPr>
      <w:r>
        <w:rPr>
          <w:sz w:val="28"/>
          <w:szCs w:val="28"/>
        </w:rPr>
        <w:t>Repository Resource:</w:t>
      </w:r>
    </w:p>
    <w:p>
      <w:pPr>
        <w:ind w:left="-567"/>
        <w:rPr>
          <w:sz w:val="28"/>
          <w:szCs w:val="28"/>
        </w:rPr>
      </w:pPr>
      <w:r>
        <w:rPr>
          <w:sz w:val="28"/>
          <w:szCs w:val="28"/>
        </w:rPr>
        <w:t>🔗 https://github.com/JeevanKumar009/Enchanted-Wings-Marvels-of-Butterfly-Species-Project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C530600"/>
    <w:multiLevelType w:val="multilevel"/>
    <w:tmpl w:val="3C530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E5E5A35"/>
    <w:multiLevelType w:val="multilevel"/>
    <w:tmpl w:val="3E5E5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007"/>
    <w:rsid w:val="00034616"/>
    <w:rsid w:val="0006063C"/>
    <w:rsid w:val="00072691"/>
    <w:rsid w:val="0015074B"/>
    <w:rsid w:val="0029639D"/>
    <w:rsid w:val="00297253"/>
    <w:rsid w:val="00326F90"/>
    <w:rsid w:val="0038039B"/>
    <w:rsid w:val="00400C35"/>
    <w:rsid w:val="004B2149"/>
    <w:rsid w:val="005E6101"/>
    <w:rsid w:val="0068251E"/>
    <w:rsid w:val="006E3362"/>
    <w:rsid w:val="007C641E"/>
    <w:rsid w:val="0091420C"/>
    <w:rsid w:val="00AA1D8D"/>
    <w:rsid w:val="00B47730"/>
    <w:rsid w:val="00CA49F0"/>
    <w:rsid w:val="00CB0664"/>
    <w:rsid w:val="00E2681E"/>
    <w:rsid w:val="00ED6E7E"/>
    <w:rsid w:val="00F75DD9"/>
    <w:rsid w:val="00FC693F"/>
    <w:rsid w:val="755F8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250</Words>
  <Characters>1429</Characters>
  <Lines>11</Lines>
  <Paragraphs>3</Paragraphs>
  <TotalTime>23</TotalTime>
  <ScaleCrop>false</ScaleCrop>
  <LinksUpToDate>false</LinksUpToDate>
  <CharactersWithSpaces>1676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bhavana</cp:lastModifiedBy>
  <dcterms:modified xsi:type="dcterms:W3CDTF">2026-02-22T13:10:19Z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