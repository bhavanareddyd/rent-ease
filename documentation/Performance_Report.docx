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b/>
          <w:bCs/>
          <w:sz w:val="40"/>
          <w:szCs w:val="40"/>
          <w:lang w:val="en"/>
        </w:rPr>
      </w:pPr>
      <w:r>
        <w:rPr>
          <w:b/>
          <w:bCs/>
          <w:sz w:val="40"/>
          <w:szCs w:val="40"/>
          <w:lang w:val="en"/>
        </w:rPr>
        <w:t>Project Development Phase</w:t>
      </w:r>
    </w:p>
    <w:p>
      <w:pPr>
        <w:spacing w:after="0"/>
        <w:jc w:val="center"/>
        <w:rPr>
          <w:b/>
          <w:bCs/>
          <w:sz w:val="32"/>
          <w:szCs w:val="32"/>
          <w:lang w:val="en"/>
        </w:rPr>
      </w:pPr>
      <w:r>
        <w:rPr>
          <w:b/>
          <w:bCs/>
          <w:sz w:val="32"/>
          <w:szCs w:val="32"/>
          <w:lang w:val="en"/>
        </w:rPr>
        <w:t>Model Performance Test</w:t>
      </w:r>
    </w:p>
    <w:p>
      <w:pPr>
        <w:spacing w:after="0"/>
        <w:jc w:val="center"/>
        <w:rPr>
          <w:b/>
          <w:bCs/>
          <w:sz w:val="32"/>
          <w:szCs w:val="32"/>
          <w:lang w:val="en"/>
        </w:rPr>
      </w:pPr>
    </w:p>
    <w:tbl>
      <w:tblPr>
        <w:tblStyle w:val="36"/>
        <w:tblW w:w="82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1"/>
        <w:gridCol w:w="5219"/>
      </w:tblGrid>
      <w:tr>
        <w:trPr>
          <w:trHeight w:val="300" w:hRule="atLeast"/>
        </w:trPr>
        <w:tc>
          <w:tcPr>
            <w:tcW w:w="2991" w:type="dxa"/>
          </w:tcPr>
          <w:p>
            <w:pPr>
              <w:tabs>
                <w:tab w:val="left" w:pos="3051"/>
              </w:tabs>
              <w:spacing w:after="0" w:line="240" w:lineRule="auto"/>
            </w:pPr>
            <w:r>
              <w:t>Date:</w:t>
            </w:r>
          </w:p>
        </w:tc>
        <w:tc>
          <w:tcPr>
            <w:tcW w:w="5219" w:type="dxa"/>
          </w:tcPr>
          <w:p>
            <w:pPr>
              <w:tabs>
                <w:tab w:val="left" w:pos="3051"/>
              </w:tabs>
              <w:spacing w:after="0" w:line="240" w:lineRule="auto"/>
            </w:pPr>
            <w:r>
              <w:t>15 Feb 2026</w:t>
            </w:r>
          </w:p>
        </w:tc>
      </w:tr>
      <w:tr>
        <w:trPr>
          <w:trHeight w:val="311" w:hRule="atLeast"/>
        </w:trPr>
        <w:tc>
          <w:tcPr>
            <w:tcW w:w="2991" w:type="dxa"/>
          </w:tcPr>
          <w:p>
            <w:pPr>
              <w:tabs>
                <w:tab w:val="left" w:pos="3051"/>
              </w:tabs>
              <w:spacing w:after="0" w:line="240" w:lineRule="auto"/>
            </w:pPr>
            <w:r>
              <w:t>Team ID:</w:t>
            </w:r>
          </w:p>
        </w:tc>
        <w:tc>
          <w:tcPr>
            <w:tcW w:w="5219" w:type="dxa"/>
          </w:tcPr>
          <w:p>
            <w:pPr>
              <w:tabs>
                <w:tab w:val="left" w:pos="3051"/>
              </w:tabs>
              <w:spacing w:after="0" w:line="240" w:lineRule="auto"/>
            </w:pPr>
            <w:r>
              <w:rPr>
                <w:rFonts w:hint="default"/>
                <w:sz w:val="28"/>
                <w:szCs w:val="28"/>
              </w:rPr>
              <w:t>LTVIP2026TMIDS73160</w:t>
            </w:r>
            <w:bookmarkStart w:id="0" w:name="_GoBack"/>
            <w:bookmarkEnd w:id="0"/>
          </w:p>
        </w:tc>
      </w:tr>
      <w:tr>
        <w:trPr>
          <w:trHeight w:val="300" w:hRule="atLeast"/>
        </w:trPr>
        <w:tc>
          <w:tcPr>
            <w:tcW w:w="2991" w:type="dxa"/>
          </w:tcPr>
          <w:p>
            <w:pPr>
              <w:tabs>
                <w:tab w:val="left" w:pos="3051"/>
              </w:tabs>
              <w:spacing w:after="0" w:line="240" w:lineRule="auto"/>
            </w:pPr>
            <w:r>
              <w:t>Project Name:</w:t>
            </w:r>
          </w:p>
        </w:tc>
        <w:tc>
          <w:tcPr>
            <w:tcW w:w="5219" w:type="dxa"/>
          </w:tcPr>
          <w:p>
            <w:pPr>
              <w:tabs>
                <w:tab w:val="left" w:pos="3051"/>
              </w:tabs>
              <w:spacing w:after="0" w:line="240" w:lineRule="auto"/>
            </w:pPr>
            <w:r>
              <w:rPr>
                <w:sz w:val="28"/>
                <w:szCs w:val="28"/>
              </w:rPr>
              <w:t>Househunt: finding your perfect rental home</w:t>
            </w:r>
          </w:p>
        </w:tc>
      </w:tr>
      <w:tr>
        <w:trPr>
          <w:trHeight w:val="300" w:hRule="atLeast"/>
        </w:trPr>
        <w:tc>
          <w:tcPr>
            <w:tcW w:w="2991" w:type="dxa"/>
          </w:tcPr>
          <w:p>
            <w:pPr>
              <w:tabs>
                <w:tab w:val="left" w:pos="3051"/>
              </w:tabs>
              <w:spacing w:after="0" w:line="240" w:lineRule="auto"/>
            </w:pPr>
            <w:r>
              <w:t>Maximum Marks:</w:t>
            </w:r>
          </w:p>
        </w:tc>
        <w:tc>
          <w:tcPr>
            <w:tcW w:w="5219" w:type="dxa"/>
          </w:tcPr>
          <w:p>
            <w:pPr>
              <w:tabs>
                <w:tab w:val="left" w:pos="3051"/>
              </w:tabs>
              <w:spacing w:after="0" w:line="240" w:lineRule="auto"/>
            </w:pPr>
            <w:r>
              <w:t>2 marks</w:t>
            </w:r>
          </w:p>
        </w:tc>
      </w:tr>
    </w:tbl>
    <w:p>
      <w:pPr>
        <w:tabs>
          <w:tab w:val="left" w:pos="3051"/>
        </w:tabs>
      </w:pPr>
      <w:r>
        <w:tab/>
      </w:r>
    </w:p>
    <w:p>
      <w:pPr>
        <w:pStyle w:val="2"/>
      </w:pPr>
      <w:r>
        <w:t>Model Performance Testing: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Project team shall fill the following information in model performance testing template.</w:t>
      </w:r>
    </w:p>
    <w:tbl>
      <w:tblPr>
        <w:tblStyle w:val="166"/>
        <w:tblW w:w="9889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2368"/>
        <w:gridCol w:w="6667"/>
      </w:tblGrid>
      <w:tr>
        <w:tc>
          <w:tcPr>
            <w:tcW w:w="0" w:type="auto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S.No.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Parameter</w:t>
            </w:r>
          </w:p>
        </w:tc>
        <w:tc>
          <w:tcPr>
            <w:tcW w:w="6667" w:type="dxa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Values / Observation</w:t>
            </w:r>
          </w:p>
        </w:tc>
      </w:tr>
      <w:tr>
        <w:trPr>
          <w:trHeight w:val="1664" w:hRule="atLeast"/>
        </w:trP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System Architecture Summary</w:t>
            </w:r>
          </w:p>
        </w:tc>
        <w:tc>
          <w:tcPr>
            <w:tcW w:w="6667" w:type="dxa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MERN Stack based application</w:t>
            </w:r>
          </w:p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Frontend: React.js</w:t>
            </w:r>
          </w:p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Backend: Node.js &amp; Express.js</w:t>
            </w:r>
          </w:p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Database: MongoDB (Local)Authentication: JWT-based</w:t>
            </w:r>
          </w:p>
        </w:tc>
      </w:tr>
      <w:tr>
        <w:tc>
          <w:tcPr>
            <w:tcW w:w="0" w:type="auto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Functional Performance</w:t>
            </w:r>
          </w:p>
        </w:tc>
        <w:tc>
          <w:tcPr>
            <w:tcW w:w="6667" w:type="dxa"/>
          </w:tcPr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User registration, login, property listing, booking, and admin approval work correctly without failures</w:t>
            </w:r>
          </w:p>
        </w:tc>
      </w:tr>
      <w:t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Response Time</w:t>
            </w:r>
          </w:p>
        </w:tc>
        <w:tc>
          <w:tcPr>
            <w:tcW w:w="6667" w:type="dxa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Average API response time observed to be less than 2 seconds under normal usage</w:t>
            </w:r>
          </w:p>
        </w:tc>
      </w:tr>
      <w:tr>
        <w:tc>
          <w:tcPr>
            <w:tcW w:w="0" w:type="auto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Database Performance</w:t>
            </w:r>
          </w:p>
        </w:tc>
        <w:tc>
          <w:tcPr>
            <w:tcW w:w="6667" w:type="dxa"/>
          </w:tcPr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MongoDB handles CRUD operations efficiently with no data loss</w:t>
            </w:r>
          </w:p>
        </w:tc>
      </w:tr>
      <w:tr>
        <w:trPr>
          <w:trHeight w:val="837" w:hRule="atLeast"/>
        </w:trPr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Concurrency Handling</w:t>
            </w:r>
          </w:p>
        </w:tc>
        <w:tc>
          <w:tcPr>
            <w:tcW w:w="6667" w:type="dxa"/>
            <w:shd w:val="clear" w:color="auto" w:fill="F1F1F1" w:themeFill="background1" w:themeFillShade="F2"/>
          </w:tcPr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Multiple users can access the system simultaneously without performance degradation</w:t>
            </w:r>
          </w:p>
        </w:tc>
      </w:tr>
      <w:tr>
        <w:trPr>
          <w:trHeight w:val="876" w:hRule="atLeast"/>
        </w:trPr>
        <w:tc>
          <w:tcPr>
            <w:tcW w:w="0" w:type="auto"/>
          </w:tcPr>
          <w:p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</w:tcPr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>Error Handling</w:t>
            </w:r>
          </w:p>
        </w:tc>
        <w:tc>
          <w:tcPr>
            <w:tcW w:w="6667" w:type="dxa"/>
          </w:tcPr>
          <w:p>
            <w:pPr>
              <w:spacing w:after="0" w:line="240" w:lineRule="auto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Proper error messages displayed for invalid login, duplicate registration, and booking conflicts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0824"/>
    <w:rsid w:val="00210222"/>
    <w:rsid w:val="002161E8"/>
    <w:rsid w:val="0029639D"/>
    <w:rsid w:val="00326F90"/>
    <w:rsid w:val="003E6E27"/>
    <w:rsid w:val="005C4354"/>
    <w:rsid w:val="005E6101"/>
    <w:rsid w:val="006F3883"/>
    <w:rsid w:val="0074151C"/>
    <w:rsid w:val="007C0162"/>
    <w:rsid w:val="00AA1D8D"/>
    <w:rsid w:val="00AD17C2"/>
    <w:rsid w:val="00B47730"/>
    <w:rsid w:val="00B84565"/>
    <w:rsid w:val="00C72154"/>
    <w:rsid w:val="00CB0664"/>
    <w:rsid w:val="00CC1DF0"/>
    <w:rsid w:val="00EF0CF7"/>
    <w:rsid w:val="00F34837"/>
    <w:rsid w:val="00FC693F"/>
    <w:rsid w:val="5EFFD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table" w:customStyle="1" w:styleId="166">
    <w:name w:val="Plain Table 1"/>
    <w:basedOn w:val="12"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154</Words>
  <Characters>881</Characters>
  <Lines>7</Lines>
  <Paragraphs>2</Paragraphs>
  <TotalTime>30</TotalTime>
  <ScaleCrop>false</ScaleCrop>
  <LinksUpToDate>false</LinksUpToDate>
  <CharactersWithSpaces>1033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bhavana</cp:lastModifiedBy>
  <dcterms:modified xsi:type="dcterms:W3CDTF">2026-02-22T13:10:44Z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